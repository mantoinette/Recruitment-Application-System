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E1DF9">
      <w:pPr>
        <w:rPr>
          <w:b/>
          <w:bCs/>
        </w:rPr>
      </w:pPr>
      <w:r>
        <w:rPr>
          <w:b/>
          <w:bCs/>
          <w:color w:val="4F81BD" w:themeColor="accent1"/>
          <w:u w:val="single"/>
          <w14:textFill>
            <w14:solidFill>
              <w14:schemeClr w14:val="accent1"/>
            </w14:solidFill>
          </w14:textFill>
        </w:rPr>
        <w:t>DAILY REPORT</w:t>
      </w:r>
    </w:p>
    <w:p w14:paraId="700D8953">
      <w:pPr>
        <w:rPr>
          <w:b/>
          <w:bCs/>
        </w:rPr>
      </w:pPr>
      <w:r>
        <w:rPr>
          <w:b/>
          <w:bCs/>
        </w:rPr>
        <w:t>Name: Antoinette</w:t>
      </w:r>
    </w:p>
    <w:p w14:paraId="2D83D31D">
      <w:pPr>
        <w:rPr>
          <w:b/>
          <w:bCs/>
        </w:rPr>
      </w:pPr>
      <w:r>
        <w:rPr>
          <w:b/>
          <w:bCs/>
        </w:rPr>
        <w:t>Date: 19 March 2026</w:t>
      </w:r>
    </w:p>
    <w:p w14:paraId="70382ADD">
      <w:pPr>
        <w:rPr>
          <w:b/>
          <w:bCs/>
        </w:rPr>
      </w:pPr>
      <w:r>
        <w:rPr>
          <w:b/>
          <w:bCs/>
        </w:rPr>
        <w:t>Project: KIIN Website</w:t>
      </w:r>
    </w:p>
    <w:p w14:paraId="546F092A">
      <w:pPr>
        <w:rPr>
          <w:b/>
          <w:bCs/>
        </w:rPr>
      </w:pPr>
      <w:r>
        <w:rPr>
          <w:b/>
          <w:bCs/>
        </w:rPr>
        <w:t>Task: AI Assistant Development &amp; Shadcn Integration</w:t>
      </w:r>
      <w:bookmarkStart w:id="0" w:name="_GoBack"/>
      <w:bookmarkEnd w:id="0"/>
    </w:p>
    <w:p w14:paraId="4FDD8E9D">
      <w:pPr>
        <w:pStyle w:val="2"/>
      </w:pPr>
      <w:r>
        <w:t>1. Objective</w:t>
      </w:r>
    </w:p>
    <w:p w14:paraId="66A1C923">
      <w:r>
        <w:t>To start developing the AI Assistant feature and begin integrating Shadcn UI components into the KIIN website.</w:t>
      </w:r>
    </w:p>
    <w:p w14:paraId="49D4D20C">
      <w:pPr>
        <w:pStyle w:val="2"/>
      </w:pPr>
      <w:r>
        <w:t>2. Work Done</w:t>
      </w:r>
    </w:p>
    <w:p w14:paraId="0B108D84">
      <w:r>
        <w:t>- Started working on the AI Assistant feature</w:t>
      </w:r>
      <w:r>
        <w:br w:type="textWrapping"/>
      </w:r>
      <w:r>
        <w:t>- Began designing the user interface for the AI Assistant</w:t>
      </w:r>
      <w:r>
        <w:br w:type="textWrapping"/>
      </w:r>
      <w:r>
        <w:t>- Attempted to integrate Shadcn UI into the project</w:t>
      </w:r>
      <w:r>
        <w:br w:type="textWrapping"/>
      </w:r>
      <w:r>
        <w:t>- Ran the Shadcn CLI to initialize components</w:t>
      </w:r>
    </w:p>
    <w:p w14:paraId="385C1D9E">
      <w:pPr>
        <w:pStyle w:val="2"/>
      </w:pPr>
      <w:r>
        <w:t>3. Progress Achieved</w:t>
      </w:r>
    </w:p>
    <w:p w14:paraId="4A46FCF1">
      <w:r>
        <w:t>- Initial structure for the AI Assistant has been started</w:t>
      </w:r>
      <w:r>
        <w:br w:type="textWrapping"/>
      </w:r>
      <w:r>
        <w:t>- Basic UI design process is in progress</w:t>
      </w:r>
      <w:r>
        <w:br w:type="textWrapping"/>
      </w:r>
      <w:r>
        <w:t>- Identified requirements for integrating Shadcn into the project</w:t>
      </w:r>
    </w:p>
    <w:p w14:paraId="54E89720">
      <w:pPr>
        <w:pStyle w:val="2"/>
      </w:pPr>
      <w:r>
        <w:t>4. Challenges Encountered</w:t>
      </w:r>
    </w:p>
    <w:p w14:paraId="69545E30">
      <w:r>
        <w:t>- Encountered an issue when running the Shadcn CLI</w:t>
      </w:r>
      <w:r>
        <w:br w:type="textWrapping"/>
      </w:r>
      <w:r>
        <w:t>- The system failed to detect a supported framework in the project</w:t>
      </w:r>
      <w:r>
        <w:br w:type="textWrapping"/>
      </w:r>
      <w:r>
        <w:t>- This prevented automatic initialization of Shadcn components</w:t>
      </w:r>
    </w:p>
    <w:p w14:paraId="78B86F3C">
      <w:pPr>
        <w:pStyle w:val="2"/>
      </w:pPr>
      <w:r>
        <w:t>5. Action Taken</w:t>
      </w:r>
    </w:p>
    <w:p w14:paraId="5ECE2679">
      <w:r>
        <w:t>- Investigated the cause of the issue</w:t>
      </w:r>
      <w:r>
        <w:br w:type="textWrapping"/>
      </w:r>
      <w:r>
        <w:t>- Identified that the problem is related to framework detection</w:t>
      </w:r>
      <w:r>
        <w:br w:type="textWrapping"/>
      </w:r>
      <w:r>
        <w:t>- Started exploring manual setup as an alternative solution</w:t>
      </w:r>
    </w:p>
    <w:p w14:paraId="586DA377">
      <w:pPr>
        <w:pStyle w:val="2"/>
      </w:pPr>
      <w:r>
        <w:t>6. Current Status</w:t>
      </w:r>
    </w:p>
    <w:p w14:paraId="41DD5099">
      <w:r>
        <w:t>AI Assistant: In progress</w:t>
      </w:r>
      <w:r>
        <w:br w:type="textWrapping"/>
      </w:r>
      <w:r>
        <w:t>Shadcn Integration: In progress (not yet completed due to setup issue)</w:t>
      </w:r>
    </w:p>
    <w:p w14:paraId="277ABE54">
      <w:pPr>
        <w:pStyle w:val="2"/>
      </w:pPr>
      <w:r>
        <w:t>7. Next Steps</w:t>
      </w:r>
    </w:p>
    <w:p w14:paraId="07C6BDB1">
      <w:r>
        <w:t>- Continue building the AI Assistant interface</w:t>
      </w:r>
      <w:r>
        <w:br w:type="textWrapping"/>
      </w:r>
      <w:r>
        <w:t>- Complete manual setup of Shadcn</w:t>
      </w:r>
      <w:r>
        <w:br w:type="textWrapping"/>
      </w:r>
      <w:r>
        <w:t>- Integrate Shadcn components into the UI</w:t>
      </w:r>
      <w:r>
        <w:br w:type="textWrapping"/>
      </w:r>
      <w:r>
        <w:t>- Prepare for backend connection</w:t>
      </w:r>
    </w:p>
    <w:p w14:paraId="7A755DD9">
      <w:pPr>
        <w:pStyle w:val="2"/>
      </w:pPr>
      <w:r>
        <w:t>8. Remarks</w:t>
      </w:r>
    </w:p>
    <w:p w14:paraId="2D5667DA">
      <w:r>
        <w:t>Work is ongoing, and progress is being made despite the setup challenges encountered during Shadcn integration.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89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Antoinette</cp:lastModifiedBy>
  <dcterms:modified xsi:type="dcterms:W3CDTF">2026-03-19T15:16:08Z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A87111237497483A9DC86FC672623100_12</vt:lpwstr>
  </property>
</Properties>
</file>